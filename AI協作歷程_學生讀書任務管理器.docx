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A080D5">
      <w:pPr>
        <w:pStyle w:val="31"/>
        <w:jc w:val="center"/>
      </w:pPr>
      <w:bookmarkStart w:id="0" w:name="_GoBack"/>
      <w:bookmarkEnd w:id="0"/>
      <w:r>
        <w:t>AI 協作歷程：學生讀書任務管理器</w:t>
      </w:r>
    </w:p>
    <w:p w14:paraId="159B54AB">
      <w:r>
        <w:t>本文件記錄我在規劃 Python 程式設計期末作業時，如何使用 AI 協助發想題目、整理功能、設計資料格式，以及檢查程式邏輯。</w:t>
      </w:r>
    </w:p>
    <w:p w14:paraId="39D76024">
      <w:pPr>
        <w:pStyle w:val="3"/>
      </w:pPr>
      <w:r>
        <w:t>記錄 #1：決定期末作業主題</w:t>
      </w:r>
    </w:p>
    <w:p w14:paraId="01A78570">
      <w:pPr>
        <w:pStyle w:val="4"/>
      </w:pPr>
      <w:r>
        <w:t>1. 我的提問（My Prompt）：</w:t>
      </w:r>
    </w:p>
    <w:p w14:paraId="77B628E8">
      <w:pPr>
        <w:pStyle w:val="16"/>
      </w:pPr>
      <w:r>
        <w:t>我的目標是做一個 Python 程式設計課的期末作業，希望作品不要太簡單，也不要太難。我想做一個跟學生生活有關、可以展示 Python 基本能力的程式，請幫我推薦適合的題目，並說明每個題目的功能與難度。</w:t>
      </w:r>
    </w:p>
    <w:p w14:paraId="7DA93208">
      <w:pPr>
        <w:pStyle w:val="4"/>
      </w:pPr>
      <w:r>
        <w:t>2. 使用的技巧（參考 ppt）：</w:t>
      </w:r>
    </w:p>
    <w:p w14:paraId="601D56D1">
      <w:pPr>
        <w:pStyle w:val="16"/>
      </w:pPr>
      <w:r>
        <w:t>提供完整上下文</w:t>
      </w:r>
    </w:p>
    <w:p w14:paraId="17358721">
      <w:pPr>
        <w:pStyle w:val="16"/>
      </w:pPr>
      <w:r>
        <w:t>說明目標與限制</w:t>
      </w:r>
    </w:p>
    <w:p w14:paraId="2FDD4A73">
      <w:pPr>
        <w:pStyle w:val="16"/>
      </w:pPr>
      <w:r>
        <w:t>要求 AI 提供多個選項並比較</w:t>
      </w:r>
    </w:p>
    <w:p w14:paraId="3F3E32DD">
      <w:pPr>
        <w:pStyle w:val="4"/>
      </w:pPr>
      <w:r>
        <w:t>3. 學習反思（Reflection）：</w:t>
      </w:r>
    </w:p>
    <w:p w14:paraId="27BE7DF1">
      <w:pPr>
        <w:pStyle w:val="16"/>
      </w:pPr>
      <w:r>
        <w:t>AI 幫了什麼忙：AI 幫我整理出幾個適合期末作業的方向，例如讀書任務管理器、成績計算器、題庫練習系統等，並分析每個題目的功能與難度。</w:t>
      </w:r>
    </w:p>
    <w:p w14:paraId="3757FD40">
      <w:pPr>
        <w:pStyle w:val="16"/>
      </w:pPr>
      <w:r>
        <w:t>AI 是否完成我的要求：有，AI 不只提供題目，也說明了各題目可以使用的 Python 技術，例如 Tkinter、JSON、資料處理與日期判斷。</w:t>
      </w:r>
    </w:p>
    <w:p w14:paraId="2D4DA467">
      <w:pPr>
        <w:pStyle w:val="16"/>
      </w:pPr>
      <w:r>
        <w:t>學到了什麼：我學到在開始寫程式前，先明確定義作品目標和功能範圍很重要。這樣可以避免題目太大，導致後面無法完成。</w:t>
      </w:r>
    </w:p>
    <w:p w14:paraId="64745973">
      <w:pPr>
        <w:pStyle w:val="3"/>
      </w:pPr>
      <w:r>
        <w:t>記錄 #2：規劃程式功能</w:t>
      </w:r>
    </w:p>
    <w:p w14:paraId="420F4516">
      <w:pPr>
        <w:pStyle w:val="4"/>
      </w:pPr>
      <w:r>
        <w:t>1. 我的提問（My Prompt）：</w:t>
      </w:r>
    </w:p>
    <w:p w14:paraId="259D0B9B">
      <w:pPr>
        <w:pStyle w:val="16"/>
      </w:pPr>
      <w:r>
        <w:t>我決定做「學生讀書任務管理器」，請幫我規劃這個 Python 程式應該包含哪些功能。希望它可以用 Tkinter 做視窗介面，並且能儲存任務資料，適合當作期末作業展示。</w:t>
      </w:r>
    </w:p>
    <w:p w14:paraId="6F47E2C0">
      <w:pPr>
        <w:pStyle w:val="4"/>
      </w:pPr>
      <w:r>
        <w:t>2. 使用的技巧（參考 ppt）：</w:t>
      </w:r>
    </w:p>
    <w:p w14:paraId="23B05ED3">
      <w:pPr>
        <w:pStyle w:val="16"/>
      </w:pPr>
      <w:r>
        <w:t>明確指定主題</w:t>
      </w:r>
    </w:p>
    <w:p w14:paraId="462D0E0C">
      <w:pPr>
        <w:pStyle w:val="16"/>
      </w:pPr>
      <w:r>
        <w:t>指定使用工具或技術</w:t>
      </w:r>
    </w:p>
    <w:p w14:paraId="6A35B4C8">
      <w:pPr>
        <w:pStyle w:val="16"/>
      </w:pPr>
      <w:r>
        <w:t>要求 AI 分解功能</w:t>
      </w:r>
    </w:p>
    <w:p w14:paraId="61999FE0">
      <w:pPr>
        <w:pStyle w:val="4"/>
      </w:pPr>
      <w:r>
        <w:t>3. 學習反思（Reflection）：</w:t>
      </w:r>
    </w:p>
    <w:p w14:paraId="04A4C498">
      <w:pPr>
        <w:pStyle w:val="16"/>
      </w:pPr>
      <w:r>
        <w:t>AI 幫了什麼忙：AI 幫我把程式功能分成新增任務、編輯任務、刪除任務、完成任務、搜尋、排序和統計等部分。</w:t>
      </w:r>
    </w:p>
    <w:p w14:paraId="7863DCC7">
      <w:pPr>
        <w:pStyle w:val="16"/>
      </w:pPr>
      <w:r>
        <w:t>AI 是否完成我的要求：有，AI 根據我選擇的題目，規劃出一個完整但不會過度困難的功能範圍。</w:t>
      </w:r>
    </w:p>
    <w:p w14:paraId="43148766">
      <w:pPr>
        <w:pStyle w:val="16"/>
      </w:pPr>
      <w:r>
        <w:t>學到了什麼：我學到一個完整的程式不只是能執行，還要考慮使用者如何操作、資料如何保存，以及錯誤輸入時要如何提醒使用者。</w:t>
      </w:r>
    </w:p>
    <w:p w14:paraId="252BB2AD">
      <w:pPr>
        <w:pStyle w:val="3"/>
      </w:pPr>
      <w:r>
        <w:t>記錄 #3：設計資料儲存方式</w:t>
      </w:r>
    </w:p>
    <w:p w14:paraId="6A309373">
      <w:pPr>
        <w:pStyle w:val="4"/>
      </w:pPr>
      <w:r>
        <w:t>1. 我的提問（My Prompt）：</w:t>
      </w:r>
    </w:p>
    <w:p w14:paraId="44639AA3">
      <w:pPr>
        <w:pStyle w:val="16"/>
      </w:pPr>
      <w:r>
        <w:t>我的讀書任務管理器需要儲存資料，例如任務名稱、科目、截止日期、優先順序、完成狀態和備註。請幫我設計適合用 JSON 儲存的資料格式，並說明為什麼這樣設計。</w:t>
      </w:r>
    </w:p>
    <w:p w14:paraId="77821317">
      <w:pPr>
        <w:pStyle w:val="4"/>
      </w:pPr>
      <w:r>
        <w:t>2. 使用的技巧（參考 ppt）：</w:t>
      </w:r>
    </w:p>
    <w:p w14:paraId="1F751138">
      <w:pPr>
        <w:pStyle w:val="16"/>
      </w:pPr>
      <w:r>
        <w:t>提供資料需求</w:t>
      </w:r>
    </w:p>
    <w:p w14:paraId="23966EBD">
      <w:pPr>
        <w:pStyle w:val="16"/>
      </w:pPr>
      <w:r>
        <w:t>要求 AI 解釋設計原因</w:t>
      </w:r>
    </w:p>
    <w:p w14:paraId="23EAA1DF">
      <w:pPr>
        <w:pStyle w:val="16"/>
      </w:pPr>
      <w:r>
        <w:t>要求輸出範例格式</w:t>
      </w:r>
    </w:p>
    <w:p w14:paraId="29EC2896">
      <w:pPr>
        <w:pStyle w:val="4"/>
      </w:pPr>
      <w:r>
        <w:t>3. 學習反思（Reflection）：</w:t>
      </w:r>
    </w:p>
    <w:p w14:paraId="622E7308">
      <w:pPr>
        <w:pStyle w:val="16"/>
      </w:pPr>
      <w:r>
        <w:t>AI 幫了什麼忙：AI 幫我設計出每個任務應該包含的欄位，例如 id、title、subject、due_date、priority、status、note。</w:t>
      </w:r>
    </w:p>
    <w:p w14:paraId="1946B142">
      <w:pPr>
        <w:pStyle w:val="16"/>
      </w:pPr>
      <w:r>
        <w:t>AI 是否完成我的要求：有，AI 提供了 JSON 範例，讓我更清楚知道資料應該怎麼存。</w:t>
      </w:r>
    </w:p>
    <w:p w14:paraId="2A00C81B">
      <w:pPr>
        <w:pStyle w:val="16"/>
      </w:pPr>
      <w:r>
        <w:t>學到了什麼：我學到 JSON 很適合儲存像任務清單這種資料，因為它可以用列表和字典表示多筆資料，也方便 Python 讀取和寫入。</w:t>
      </w:r>
    </w:p>
    <w:p w14:paraId="1C5FAE31">
      <w:pPr>
        <w:pStyle w:val="3"/>
      </w:pPr>
      <w:r>
        <w:t>記錄 #4：修正與完善程式邏輯</w:t>
      </w:r>
    </w:p>
    <w:p w14:paraId="72B7E58D">
      <w:pPr>
        <w:pStyle w:val="4"/>
      </w:pPr>
      <w:r>
        <w:t>1. 我的提問（My Prompt）：</w:t>
      </w:r>
    </w:p>
    <w:p w14:paraId="0A454FD9">
      <w:pPr>
        <w:pStyle w:val="16"/>
      </w:pPr>
      <w:r>
        <w:t>我的程式需要判斷使用者輸入的日期是否符合 YYYY-MM-DD 格式，也要計算哪些任務已逾期。請幫我說明應該如何設計這段邏輯，並提醒我可能會遇到哪些錯誤。</w:t>
      </w:r>
    </w:p>
    <w:p w14:paraId="7B0F773A">
      <w:pPr>
        <w:pStyle w:val="4"/>
      </w:pPr>
      <w:r>
        <w:t>2. 使用的技巧（參考 ppt）：</w:t>
      </w:r>
    </w:p>
    <w:p w14:paraId="04536746">
      <w:pPr>
        <w:pStyle w:val="16"/>
      </w:pPr>
      <w:r>
        <w:t>要求解釋與學習</w:t>
      </w:r>
    </w:p>
    <w:p w14:paraId="7F1E4525">
      <w:pPr>
        <w:pStyle w:val="16"/>
      </w:pPr>
      <w:r>
        <w:t>請 AI 找出可能錯誤</w:t>
      </w:r>
    </w:p>
    <w:p w14:paraId="6F49ED9C">
      <w:pPr>
        <w:pStyle w:val="16"/>
      </w:pPr>
      <w:r>
        <w:t>針對特定功能提問</w:t>
      </w:r>
    </w:p>
    <w:p w14:paraId="0F3781B7">
      <w:pPr>
        <w:pStyle w:val="4"/>
      </w:pPr>
      <w:r>
        <w:t>3. 學習反思（Reflection）：</w:t>
      </w:r>
    </w:p>
    <w:p w14:paraId="69240B63">
      <w:pPr>
        <w:pStyle w:val="16"/>
      </w:pPr>
      <w:r>
        <w:t>AI 幫了什麼忙：AI 提醒我可以使用 Python 的 datetime 模組處理日期，並且要檢查使用者輸入格式是否正確。</w:t>
      </w:r>
    </w:p>
    <w:p w14:paraId="17718445">
      <w:pPr>
        <w:pStyle w:val="16"/>
      </w:pPr>
      <w:r>
        <w:t>AI 是否完成我的要求：有，AI 不只說明做法，也提醒我如果日期格式錯誤，程式應該用提示視窗告訴使用者，而不是直接當機。</w:t>
      </w:r>
    </w:p>
    <w:p w14:paraId="573C4DF7">
      <w:pPr>
        <w:pStyle w:val="16"/>
      </w:pPr>
      <w:r>
        <w:t>學到了什麼：我學到在寫程式時要考慮例外情況，例如空白輸入、日期格式錯誤、沒有選取任務就按刪除等，這些都會影響程式的完整度。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JhengHei">
    <w:altName w:val="汉仪中简黑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D7BCF7"/>
    <w:rsid w:val="FE298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Microsoft JhengHei" w:hAnsi="Microsoft JhengHei" w:eastAsia="Microsoft JhengHei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 w:line="264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64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64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儷宋 Pro" w:hAnsi="儷宋 Pro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before="0" w:after="160" w:line="280" w:lineRule="auto"/>
      <w:contextualSpacing/>
    </w:pPr>
    <w:rPr>
      <w:rFonts w:ascii="Microsoft JhengHei" w:hAnsi="Microsoft JhengHei" w:eastAsia="Microsoft JhengHei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before="0" w:after="160" w:line="280" w:lineRule="auto"/>
      <w:contextualSpacing/>
    </w:pPr>
    <w:rPr>
      <w:rFonts w:ascii="Microsoft JhengHei" w:hAnsi="Microsoft JhengHei" w:eastAsia="Microsoft JhengHei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240" w:line="264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儷宋 Pro" w:hAnsi="儷宋 Pro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1234</Words>
  <Characters>1448</Characters>
  <Lines>0</Lines>
  <Paragraphs>0</Paragraphs>
  <TotalTime>1</TotalTime>
  <ScaleCrop>false</ScaleCrop>
  <LinksUpToDate>false</LinksUpToDate>
  <CharactersWithSpaces>1527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总悟</cp:lastModifiedBy>
  <dcterms:modified xsi:type="dcterms:W3CDTF">2026-05-24T16:48:01Z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56D1A00969EA991E41BB126AAB091B2D_42</vt:lpwstr>
  </property>
</Properties>
</file>